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2FAC" w14:textId="77777777" w:rsidR="00EE3C7E" w:rsidRDefault="00FF702C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6A0BD770" w14:textId="77777777" w:rsidR="00EE3C7E" w:rsidRDefault="00EE3C7E">
      <w:pPr>
        <w:keepLines/>
        <w:rPr>
          <w:rFonts w:ascii="Times New Roman" w:hAnsi="Times New Roman" w:cs="Times New Roman"/>
        </w:rPr>
      </w:pPr>
    </w:p>
    <w:p w14:paraId="6354CA90" w14:textId="538ECB98" w:rsidR="00EE3C7E" w:rsidRDefault="00FF702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proofErr w:type="gramStart"/>
      <w:r>
        <w:rPr>
          <w:rFonts w:ascii="Times New Roman" w:hAnsi="Times New Roman" w:cs="Times New Roman"/>
        </w:rPr>
        <w:t xml:space="preserve">: </w:t>
      </w:r>
      <w:r w:rsidR="00976FE1">
        <w:rPr>
          <w:rFonts w:ascii="Times New Roman" w:hAnsi="Times New Roman" w:cs="Times New Roman"/>
        </w:rPr>
        <w:t xml:space="preserve"> Yarlagadda</w:t>
      </w:r>
      <w:proofErr w:type="gramEnd"/>
      <w:r w:rsidR="00976FE1">
        <w:rPr>
          <w:rFonts w:ascii="Times New Roman" w:hAnsi="Times New Roman" w:cs="Times New Roman"/>
        </w:rPr>
        <w:t xml:space="preserve"> Divya Sri</w:t>
      </w:r>
    </w:p>
    <w:p w14:paraId="46EBDF36" w14:textId="4BEE32CE" w:rsidR="00EE3C7E" w:rsidRDefault="00FF702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Roll no: </w:t>
      </w:r>
      <w:r w:rsidR="00976FE1">
        <w:rPr>
          <w:rFonts w:ascii="Times New Roman" w:hAnsi="Times New Roman" w:cs="Times New Roman"/>
        </w:rPr>
        <w:t>2420030529</w:t>
      </w:r>
    </w:p>
    <w:p w14:paraId="61DEFFD8" w14:textId="77777777" w:rsidR="00EE3C7E" w:rsidRDefault="00FF702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4309EA85" w14:textId="77777777" w:rsidR="00EE3C7E" w:rsidRDefault="00EE3C7E">
      <w:pPr>
        <w:keepLines/>
        <w:rPr>
          <w:rFonts w:ascii="Times New Roman" w:hAnsi="Times New Roman" w:cs="Times New Roman"/>
        </w:rPr>
      </w:pPr>
    </w:p>
    <w:p w14:paraId="6E76BD1E" w14:textId="77777777" w:rsidR="00EE3C7E" w:rsidRDefault="00FF702C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5C4208B4" w14:textId="77777777" w:rsidR="00EE3C7E" w:rsidRDefault="00FF702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6C54D54D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0D87EB1A" w14:textId="77777777" w:rsidR="00EE3C7E" w:rsidRDefault="00FF702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32530F4D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377EC20F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14E77F10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the cluster starts, check its </w:t>
      </w:r>
      <w:proofErr w:type="gramStart"/>
      <w:r>
        <w:rPr>
          <w:rFonts w:ascii="Times New Roman" w:hAnsi="Times New Roman" w:cs="Times New Roman"/>
        </w:rPr>
        <w:t>current status</w:t>
      </w:r>
      <w:proofErr w:type="gramEnd"/>
      <w:r>
        <w:rPr>
          <w:rFonts w:ascii="Times New Roman" w:hAnsi="Times New Roman" w:cs="Times New Roman"/>
        </w:rPr>
        <w:t>:</w:t>
      </w:r>
    </w:p>
    <w:p w14:paraId="1002327A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3F57257F" w14:textId="77777777" w:rsidR="00EE3C7E" w:rsidRDefault="00EE3C7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D46554D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FBC3D70" wp14:editId="138DAD8F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32E7B" w14:textId="77777777" w:rsidR="00EE3C7E" w:rsidRDefault="00EE3C7E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525B17C6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D47FF72" wp14:editId="0E1F909C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E0C6" w14:textId="77777777" w:rsidR="00EE3C7E" w:rsidRDefault="00EE3C7E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5BDAB73D" w14:textId="77777777" w:rsidR="00EE3C7E" w:rsidRDefault="00EE3C7E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70B4788C" w14:textId="77777777" w:rsidR="00EE3C7E" w:rsidRDefault="00FF702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56818772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42361288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BFB5C21" wp14:editId="13DA7E6B">
            <wp:extent cx="5264785" cy="29444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2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1B763" w14:textId="77777777" w:rsidR="00EE3C7E" w:rsidRDefault="00FF702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38950B7C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48E66891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4A465852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611FA7D" wp14:editId="4AC33A84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70CDF" w14:textId="77777777" w:rsidR="00EE3C7E" w:rsidRDefault="00FF702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14757AA4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79EE9ED2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524FD5CD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</w:t>
      </w:r>
      <w:proofErr w:type="gramStart"/>
      <w:r>
        <w:rPr>
          <w:rFonts w:ascii="Times New Roman" w:hAnsi="Times New Roman" w:cs="Times New Roman"/>
        </w:rPr>
        <w:t>current status</w:t>
      </w:r>
      <w:proofErr w:type="gramEnd"/>
      <w:r>
        <w:rPr>
          <w:rFonts w:ascii="Times New Roman" w:hAnsi="Times New Roman" w:cs="Times New Roman"/>
        </w:rPr>
        <w:t>.</w:t>
      </w:r>
    </w:p>
    <w:p w14:paraId="5BC9E885" w14:textId="77777777" w:rsidR="00EE3C7E" w:rsidRDefault="00EE3C7E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6BEA285B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EA8C121" wp14:editId="6B05ED65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166F" w14:textId="77777777" w:rsidR="00EE3C7E" w:rsidRDefault="00FF702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57385F0A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28A2DDBF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0B21BD6F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286D0505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D7136CC" wp14:editId="5B501ABB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6568" w14:textId="77777777" w:rsidR="00EE3C7E" w:rsidRDefault="00EE3C7E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684D49C1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B1E63FB" wp14:editId="47EE6B2D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5E6E" w14:textId="77777777" w:rsidR="00EE3C7E" w:rsidRDefault="00FF702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1A1AA2B1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Verify that the Pod has been created and check its </w:t>
      </w:r>
      <w:proofErr w:type="gramStart"/>
      <w:r>
        <w:rPr>
          <w:rFonts w:ascii="Times New Roman" w:hAnsi="Times New Roman" w:cs="Times New Roman"/>
        </w:rPr>
        <w:t>current status</w:t>
      </w:r>
      <w:proofErr w:type="gramEnd"/>
      <w:r>
        <w:rPr>
          <w:rFonts w:ascii="Times New Roman" w:hAnsi="Times New Roman" w:cs="Times New Roman"/>
        </w:rPr>
        <w:t>:</w:t>
      </w:r>
    </w:p>
    <w:p w14:paraId="0AE0162E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51BF86D3" w14:textId="77777777" w:rsidR="00EE3C7E" w:rsidRDefault="00FF702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3BA43B9F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26901CFA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01B470FA" w14:textId="77777777" w:rsidR="00EE3C7E" w:rsidRDefault="00EE3C7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25EC53F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09272C5" wp14:editId="2D49A5BE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ABA1" w14:textId="77777777" w:rsidR="00EE3C7E" w:rsidRDefault="00FF702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08E1EA45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5DE5206A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3A1977DD" w14:textId="77777777" w:rsidR="00EE3C7E" w:rsidRDefault="00EE3C7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E183C7D" w14:textId="77777777" w:rsidR="00EE3C7E" w:rsidRDefault="00FF702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D682A02" wp14:editId="20209394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7423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51D50568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CCA4A31" wp14:editId="5C78DC1B">
            <wp:extent cx="5266690" cy="30060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8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D4471" w14:textId="77777777" w:rsidR="00EE3C7E" w:rsidRDefault="00FF702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6D7795D7" w14:textId="77777777" w:rsidR="00EE3C7E" w:rsidRDefault="00FF702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EE3C7E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F1A07" w14:textId="77777777" w:rsidR="00FF702C" w:rsidRDefault="00FF702C">
      <w:pPr>
        <w:spacing w:line="240" w:lineRule="auto"/>
      </w:pPr>
      <w:r>
        <w:separator/>
      </w:r>
    </w:p>
  </w:endnote>
  <w:endnote w:type="continuationSeparator" w:id="0">
    <w:p w14:paraId="539DBDBA" w14:textId="77777777" w:rsidR="00FF702C" w:rsidRDefault="00FF70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DF24F" w14:textId="77777777" w:rsidR="00FF702C" w:rsidRDefault="00FF702C">
      <w:pPr>
        <w:spacing w:after="0"/>
      </w:pPr>
      <w:r>
        <w:separator/>
      </w:r>
    </w:p>
  </w:footnote>
  <w:footnote w:type="continuationSeparator" w:id="0">
    <w:p w14:paraId="76941476" w14:textId="77777777" w:rsidR="00FF702C" w:rsidRDefault="00FF70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66098251">
    <w:abstractNumId w:val="5"/>
  </w:num>
  <w:num w:numId="2" w16cid:durableId="1514150752">
    <w:abstractNumId w:val="3"/>
  </w:num>
  <w:num w:numId="3" w16cid:durableId="1856572133">
    <w:abstractNumId w:val="2"/>
  </w:num>
  <w:num w:numId="4" w16cid:durableId="1721201360">
    <w:abstractNumId w:val="4"/>
  </w:num>
  <w:num w:numId="5" w16cid:durableId="1555697069">
    <w:abstractNumId w:val="1"/>
  </w:num>
  <w:num w:numId="6" w16cid:durableId="543758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6FE1"/>
    <w:rsid w:val="00AA1D8D"/>
    <w:rsid w:val="00B47730"/>
    <w:rsid w:val="00CB0664"/>
    <w:rsid w:val="00D55115"/>
    <w:rsid w:val="00EE3C7E"/>
    <w:rsid w:val="00FC693F"/>
    <w:rsid w:val="00FF702C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F5322"/>
  <w14:defaultImageDpi w14:val="300"/>
  <w15:docId w15:val="{9D693455-5766-4E1D-BB49-AA9B3223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 sri</cp:lastModifiedBy>
  <cp:revision>2</cp:revision>
  <dcterms:created xsi:type="dcterms:W3CDTF">2026-09-17T05:55:00Z</dcterms:created>
  <dcterms:modified xsi:type="dcterms:W3CDTF">2026-09-17T05:55:00Z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
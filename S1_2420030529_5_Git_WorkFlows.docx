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B7593" w14:textId="77777777" w:rsidR="00496A28" w:rsidRDefault="00EE4EDB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18BA62D8" w14:textId="77777777" w:rsidR="00496A28" w:rsidRDefault="00496A28">
      <w:pPr>
        <w:pStyle w:val="Heading1"/>
      </w:pPr>
    </w:p>
    <w:p w14:paraId="416EB529" w14:textId="4F8F004B" w:rsidR="00496A28" w:rsidRDefault="00EE4EDB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Name: </w:t>
      </w:r>
      <w:r w:rsidR="00D87DBC">
        <w:rPr>
          <w:rFonts w:ascii="Times New Roman" w:hAnsi="Times New Roman" w:cs="Times New Roman"/>
          <w:b/>
          <w:szCs w:val="24"/>
        </w:rPr>
        <w:t>Yarlagadda Divya Sri</w:t>
      </w:r>
    </w:p>
    <w:p w14:paraId="4F28C4AE" w14:textId="215E32D7" w:rsidR="00496A28" w:rsidRDefault="00EE4EDB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Roll no: 2420030</w:t>
      </w:r>
      <w:r w:rsidR="00D87DBC">
        <w:rPr>
          <w:rFonts w:ascii="Times New Roman" w:hAnsi="Times New Roman" w:cs="Times New Roman"/>
          <w:b/>
          <w:szCs w:val="24"/>
        </w:rPr>
        <w:t>529</w:t>
      </w:r>
    </w:p>
    <w:p w14:paraId="6A0E186E" w14:textId="77777777" w:rsidR="00496A28" w:rsidRDefault="00EE4EDB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Section - 1</w:t>
      </w:r>
    </w:p>
    <w:p w14:paraId="39CC3045" w14:textId="77777777" w:rsidR="00496A28" w:rsidRDefault="00496A28">
      <w:pPr>
        <w:spacing w:after="40"/>
        <w:rPr>
          <w:rFonts w:ascii="Times New Roman" w:hAnsi="Times New Roman" w:cs="Times New Roman"/>
          <w:szCs w:val="24"/>
        </w:rPr>
      </w:pPr>
    </w:p>
    <w:p w14:paraId="696487A7" w14:textId="77777777" w:rsidR="00496A28" w:rsidRDefault="00EE4EDB">
      <w:pPr>
        <w:spacing w:after="2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GitHub</w:t>
      </w:r>
    </w:p>
    <w:p w14:paraId="50B50189" w14:textId="77777777" w:rsidR="00496A28" w:rsidRDefault="00EE4EDB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1: </w:t>
      </w:r>
      <w:r>
        <w:rPr>
          <w:rFonts w:ascii="Times New Roman" w:hAnsi="Times New Roman" w:cs="Times New Roman"/>
          <w:szCs w:val="24"/>
        </w:rPr>
        <w:t>Create a GitHub Account</w:t>
      </w:r>
    </w:p>
    <w:p w14:paraId="4B08C5E0" w14:textId="77777777" w:rsidR="00496A28" w:rsidRDefault="00EE4EDB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GitHub.</w:t>
      </w:r>
    </w:p>
    <w:p w14:paraId="2A9C0BCD" w14:textId="77777777" w:rsidR="00496A28" w:rsidRDefault="00EE4EDB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Sign up using an email address.</w:t>
      </w:r>
    </w:p>
    <w:p w14:paraId="3F7D80C1" w14:textId="77777777" w:rsidR="00496A28" w:rsidRDefault="00EE4EDB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Verify the email address.</w:t>
      </w:r>
    </w:p>
    <w:p w14:paraId="4CC13851" w14:textId="77777777" w:rsidR="00496A28" w:rsidRDefault="00EE4EDB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Set up the GitHub account.</w:t>
      </w:r>
    </w:p>
    <w:p w14:paraId="2B9A4ADA" w14:textId="77777777" w:rsidR="00496A28" w:rsidRDefault="00496A28">
      <w:pPr>
        <w:spacing w:after="40"/>
        <w:rPr>
          <w:rFonts w:ascii="Times New Roman" w:hAnsi="Times New Roman" w:cs="Times New Roman"/>
          <w:szCs w:val="24"/>
        </w:rPr>
      </w:pPr>
    </w:p>
    <w:p w14:paraId="5936555A" w14:textId="77777777" w:rsidR="00496A28" w:rsidRDefault="00EE4EDB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2: </w:t>
      </w:r>
      <w:r>
        <w:rPr>
          <w:rFonts w:ascii="Times New Roman" w:hAnsi="Times New Roman" w:cs="Times New Roman"/>
          <w:szCs w:val="24"/>
        </w:rPr>
        <w:t>Create a Repository</w:t>
      </w:r>
    </w:p>
    <w:p w14:paraId="14753477" w14:textId="77777777" w:rsidR="00496A28" w:rsidRDefault="00EE4EDB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Log in to GitHub.</w:t>
      </w:r>
    </w:p>
    <w:p w14:paraId="6F6A79BE" w14:textId="77777777" w:rsidR="00496A28" w:rsidRDefault="00EE4EDB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Click New Repository.</w:t>
      </w:r>
    </w:p>
    <w:p w14:paraId="62CD56EC" w14:textId="77777777" w:rsidR="00496A28" w:rsidRDefault="00EE4EDB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repository name.</w:t>
      </w:r>
    </w:p>
    <w:p w14:paraId="7A8C80F6" w14:textId="77777777" w:rsidR="00496A28" w:rsidRDefault="00EE4EDB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Select Public or Private.</w:t>
      </w:r>
    </w:p>
    <w:p w14:paraId="7B3C466A" w14:textId="77777777" w:rsidR="00496A28" w:rsidRDefault="00EE4EDB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Add a README file if required.</w:t>
      </w:r>
    </w:p>
    <w:p w14:paraId="526643D2" w14:textId="77777777" w:rsidR="00496A28" w:rsidRDefault="00EE4EDB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Click Create Repository.</w:t>
      </w:r>
    </w:p>
    <w:p w14:paraId="3844BE1C" w14:textId="77777777" w:rsidR="00496A28" w:rsidRDefault="00496A28">
      <w:pPr>
        <w:spacing w:after="40"/>
        <w:rPr>
          <w:rFonts w:ascii="Times New Roman" w:hAnsi="Times New Roman" w:cs="Times New Roman"/>
          <w:szCs w:val="24"/>
        </w:rPr>
      </w:pPr>
    </w:p>
    <w:p w14:paraId="403E0473" w14:textId="3A4D01AF" w:rsidR="00496A28" w:rsidRDefault="00D87DBC">
      <w:pPr>
        <w:spacing w:after="40"/>
        <w:rPr>
          <w:rFonts w:ascii="Times New Roman" w:hAnsi="Times New Roman" w:cs="Times New Roman"/>
          <w:szCs w:val="24"/>
        </w:rPr>
      </w:pPr>
      <w:r w:rsidRPr="00D87DBC">
        <w:rPr>
          <w:rFonts w:ascii="Times New Roman" w:hAnsi="Times New Roman" w:cs="Times New Roman"/>
          <w:szCs w:val="24"/>
        </w:rPr>
        <w:drawing>
          <wp:inline distT="0" distB="0" distL="0" distR="0" wp14:anchorId="37465EE2" wp14:editId="68B2B707">
            <wp:extent cx="6309360" cy="3019425"/>
            <wp:effectExtent l="0" t="0" r="0" b="9525"/>
            <wp:docPr id="208494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9472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D862C" w14:textId="77777777" w:rsidR="00496A28" w:rsidRDefault="00EE4EDB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lastRenderedPageBreak/>
        <w:t xml:space="preserve">Step 3: </w:t>
      </w:r>
      <w:r>
        <w:rPr>
          <w:rFonts w:ascii="Times New Roman" w:hAnsi="Times New Roman" w:cs="Times New Roman"/>
          <w:szCs w:val="24"/>
        </w:rPr>
        <w:t>Create a Local Git Repository</w:t>
      </w:r>
    </w:p>
    <w:p w14:paraId="21510A05" w14:textId="77777777" w:rsidR="00496A28" w:rsidRDefault="00EE4EDB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the project folder in the terminal and use:</w:t>
      </w:r>
    </w:p>
    <w:p w14:paraId="3CFA38F5" w14:textId="77777777" w:rsidR="00496A28" w:rsidRDefault="00EE4EDB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git </w:t>
      </w:r>
      <w:proofErr w:type="spellStart"/>
      <w:r>
        <w:rPr>
          <w:rFonts w:ascii="Times New Roman" w:hAnsi="Times New Roman" w:cs="Times New Roman"/>
          <w:szCs w:val="24"/>
        </w:rPr>
        <w:t>init</w:t>
      </w:r>
      <w:proofErr w:type="spellEnd"/>
    </w:p>
    <w:p w14:paraId="6667F25B" w14:textId="77777777" w:rsidR="00496A28" w:rsidRDefault="00EE4EDB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initializes a new Git repository in the current project folder.</w:t>
      </w:r>
    </w:p>
    <w:p w14:paraId="3CC987B7" w14:textId="77777777" w:rsidR="00496A28" w:rsidRDefault="00EE4EDB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4: </w:t>
      </w:r>
      <w:r>
        <w:rPr>
          <w:rFonts w:ascii="Times New Roman" w:hAnsi="Times New Roman" w:cs="Times New Roman"/>
          <w:szCs w:val="24"/>
        </w:rPr>
        <w:t>Check Git Status</w:t>
      </w:r>
    </w:p>
    <w:p w14:paraId="1A685E96" w14:textId="77777777" w:rsidR="00496A28" w:rsidRDefault="00EE4EDB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status</w:t>
      </w:r>
    </w:p>
    <w:p w14:paraId="31015192" w14:textId="77777777" w:rsidR="00496A28" w:rsidRDefault="00EE4EDB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shows modified files, untracked files, staged files, and the current branch.</w:t>
      </w:r>
    </w:p>
    <w:p w14:paraId="1AA326E8" w14:textId="77777777" w:rsidR="00496A28" w:rsidRDefault="00EE4EDB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5: </w:t>
      </w:r>
      <w:r>
        <w:rPr>
          <w:rFonts w:ascii="Times New Roman" w:hAnsi="Times New Roman" w:cs="Times New Roman"/>
          <w:szCs w:val="24"/>
        </w:rPr>
        <w:t>Add Files</w:t>
      </w:r>
    </w:p>
    <w:p w14:paraId="00185618" w14:textId="77777777" w:rsidR="00496A28" w:rsidRDefault="00EE4EDB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add a particular file:</w:t>
      </w:r>
    </w:p>
    <w:p w14:paraId="40AB98F5" w14:textId="77777777" w:rsidR="00496A28" w:rsidRDefault="00EE4EDB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add filename</w:t>
      </w:r>
    </w:p>
    <w:p w14:paraId="1217B85D" w14:textId="77777777" w:rsidR="00496A28" w:rsidRDefault="00EE4EDB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add all files:</w:t>
      </w:r>
    </w:p>
    <w:p w14:paraId="3308823B" w14:textId="77777777" w:rsidR="00496A28" w:rsidRDefault="00EE4EDB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git </w:t>
      </w:r>
      <w:proofErr w:type="gramStart"/>
      <w:r>
        <w:rPr>
          <w:rFonts w:ascii="Times New Roman" w:hAnsi="Times New Roman" w:cs="Times New Roman"/>
          <w:szCs w:val="24"/>
        </w:rPr>
        <w:t>add .</w:t>
      </w:r>
      <w:proofErr w:type="gramEnd"/>
    </w:p>
    <w:p w14:paraId="6878DEFB" w14:textId="77777777" w:rsidR="00496A28" w:rsidRDefault="00EE4EDB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moves the changes to the staging area.</w:t>
      </w:r>
    </w:p>
    <w:p w14:paraId="000F4351" w14:textId="77777777" w:rsidR="00496A28" w:rsidRDefault="00EE4EDB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6: </w:t>
      </w:r>
      <w:r>
        <w:rPr>
          <w:rFonts w:ascii="Times New Roman" w:hAnsi="Times New Roman" w:cs="Times New Roman"/>
          <w:szCs w:val="24"/>
        </w:rPr>
        <w:t>Create a Commit</w:t>
      </w:r>
    </w:p>
    <w:p w14:paraId="64961EC4" w14:textId="77777777" w:rsidR="00496A28" w:rsidRDefault="00EE4EDB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commit -m "Initial commit"</w:t>
      </w:r>
    </w:p>
    <w:p w14:paraId="6E2722B6" w14:textId="77777777" w:rsidR="00496A28" w:rsidRDefault="00EE4EDB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 commit saves the staged changes with a message describing the changes.</w:t>
      </w:r>
    </w:p>
    <w:p w14:paraId="6E6BA1F7" w14:textId="77777777" w:rsidR="00496A28" w:rsidRDefault="00EE4EDB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7: </w:t>
      </w:r>
      <w:r>
        <w:rPr>
          <w:rFonts w:ascii="Times New Roman" w:hAnsi="Times New Roman" w:cs="Times New Roman"/>
          <w:szCs w:val="24"/>
        </w:rPr>
        <w:t>Connect the Local Repository to GitHub</w:t>
      </w:r>
    </w:p>
    <w:p w14:paraId="323178B1" w14:textId="77777777" w:rsidR="00496A28" w:rsidRDefault="00EE4EDB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remote add origin &lt;repository-</w:t>
      </w:r>
      <w:proofErr w:type="spellStart"/>
      <w:r>
        <w:rPr>
          <w:rFonts w:ascii="Times New Roman" w:hAnsi="Times New Roman" w:cs="Times New Roman"/>
          <w:szCs w:val="24"/>
        </w:rPr>
        <w:t>url</w:t>
      </w:r>
      <w:proofErr w:type="spellEnd"/>
      <w:r>
        <w:rPr>
          <w:rFonts w:ascii="Times New Roman" w:hAnsi="Times New Roman" w:cs="Times New Roman"/>
          <w:szCs w:val="24"/>
        </w:rPr>
        <w:t>&gt;</w:t>
      </w:r>
    </w:p>
    <w:p w14:paraId="2EEFF0CC" w14:textId="77777777" w:rsidR="00496A28" w:rsidRDefault="00EE4EDB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connects the local repository to the GitHub repository.</w:t>
      </w:r>
    </w:p>
    <w:p w14:paraId="45F59B6D" w14:textId="77777777" w:rsidR="00496A28" w:rsidRDefault="00EE4EDB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check the remote:</w:t>
      </w:r>
    </w:p>
    <w:p w14:paraId="7A586BDA" w14:textId="77777777" w:rsidR="00496A28" w:rsidRDefault="00EE4EDB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git </w:t>
      </w:r>
      <w:proofErr w:type="gramStart"/>
      <w:r>
        <w:rPr>
          <w:rFonts w:ascii="Times New Roman" w:hAnsi="Times New Roman" w:cs="Times New Roman"/>
          <w:szCs w:val="24"/>
        </w:rPr>
        <w:t>remote -v</w:t>
      </w:r>
      <w:proofErr w:type="gramEnd"/>
    </w:p>
    <w:p w14:paraId="2D2E806F" w14:textId="77777777" w:rsidR="00496A28" w:rsidRDefault="00EE4EDB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8: </w:t>
      </w:r>
      <w:r>
        <w:rPr>
          <w:rFonts w:ascii="Times New Roman" w:hAnsi="Times New Roman" w:cs="Times New Roman"/>
          <w:szCs w:val="24"/>
        </w:rPr>
        <w:t>Push Code to GitHub</w:t>
      </w:r>
    </w:p>
    <w:p w14:paraId="6C01EE13" w14:textId="77777777" w:rsidR="00496A28" w:rsidRDefault="00EE4EDB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push -u origin main</w:t>
      </w:r>
    </w:p>
    <w:p w14:paraId="2117413F" w14:textId="77777777" w:rsidR="00496A28" w:rsidRDefault="00EE4EDB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uploads the local commits to the main branch of the GitHub repository.</w:t>
      </w:r>
    </w:p>
    <w:p w14:paraId="142EC88F" w14:textId="77777777" w:rsidR="00496A28" w:rsidRDefault="00EE4EDB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After the first push, we can usually use:</w:t>
      </w:r>
    </w:p>
    <w:p w14:paraId="61D0D20A" w14:textId="77777777" w:rsidR="00496A28" w:rsidRDefault="00EE4EDB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push</w:t>
      </w:r>
    </w:p>
    <w:p w14:paraId="2316BD66" w14:textId="77777777" w:rsidR="00496A28" w:rsidRDefault="00496A28">
      <w:pPr>
        <w:spacing w:after="140"/>
        <w:ind w:left="288"/>
        <w:rPr>
          <w:rFonts w:ascii="Times New Roman" w:hAnsi="Times New Roman" w:cs="Times New Roman"/>
          <w:szCs w:val="24"/>
        </w:rPr>
      </w:pPr>
    </w:p>
    <w:p w14:paraId="3A6CBDE2" w14:textId="77777777" w:rsidR="00496A28" w:rsidRDefault="00EE4EDB">
      <w:pPr>
        <w:spacing w:after="140"/>
        <w:rPr>
          <w:rFonts w:ascii="Times New Roman" w:hAnsi="Times New Roman" w:cs="Times New Roman"/>
          <w:szCs w:val="24"/>
        </w:rPr>
      </w:pPr>
      <w:r>
        <w:rPr>
          <w:noProof/>
        </w:rPr>
        <w:lastRenderedPageBreak/>
        <w:drawing>
          <wp:inline distT="0" distB="0" distL="114300" distR="114300" wp14:anchorId="293C186C" wp14:editId="0181B0AB">
            <wp:extent cx="6305550" cy="3107055"/>
            <wp:effectExtent l="0" t="0" r="635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D5A0B" w14:textId="77777777" w:rsidR="00496A28" w:rsidRDefault="00EE4EDB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9: </w:t>
      </w:r>
      <w:r>
        <w:rPr>
          <w:rFonts w:ascii="Times New Roman" w:hAnsi="Times New Roman" w:cs="Times New Roman"/>
          <w:szCs w:val="24"/>
        </w:rPr>
        <w:t>README.md</w:t>
      </w:r>
    </w:p>
    <w:p w14:paraId="13345B20" w14:textId="77777777" w:rsidR="00496A28" w:rsidRDefault="00EE4EDB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README.md is a Markdown file used to provide information about a project.</w:t>
      </w:r>
    </w:p>
    <w:p w14:paraId="5A98894E" w14:textId="77777777" w:rsidR="00496A28" w:rsidRDefault="00EE4EDB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It can contain:</w:t>
      </w:r>
    </w:p>
    <w:p w14:paraId="28D85565" w14:textId="77777777" w:rsidR="00496A28" w:rsidRDefault="00EE4EDB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Project title</w:t>
      </w:r>
    </w:p>
    <w:p w14:paraId="0E50D84A" w14:textId="77777777" w:rsidR="00496A28" w:rsidRDefault="00EE4EDB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Description</w:t>
      </w:r>
    </w:p>
    <w:p w14:paraId="4E864521" w14:textId="77777777" w:rsidR="00496A28" w:rsidRDefault="00EE4EDB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Features</w:t>
      </w:r>
    </w:p>
    <w:p w14:paraId="1016F050" w14:textId="77777777" w:rsidR="00496A28" w:rsidRDefault="00EE4EDB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Installation steps</w:t>
      </w:r>
    </w:p>
    <w:p w14:paraId="5B0DE110" w14:textId="77777777" w:rsidR="00496A28" w:rsidRDefault="00EE4EDB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Usage</w:t>
      </w:r>
    </w:p>
    <w:p w14:paraId="3E7FFEE6" w14:textId="77777777" w:rsidR="00496A28" w:rsidRDefault="00EE4EDB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Technologies used</w:t>
      </w:r>
    </w:p>
    <w:p w14:paraId="4F62A076" w14:textId="77777777" w:rsidR="00496A28" w:rsidRDefault="00EE4EDB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Author information</w:t>
      </w:r>
    </w:p>
    <w:p w14:paraId="15B29FB8" w14:textId="77777777" w:rsidR="00496A28" w:rsidRDefault="00EE4EDB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Example:</w:t>
      </w:r>
    </w:p>
    <w:p w14:paraId="00A608F3" w14:textId="77777777" w:rsidR="00496A28" w:rsidRDefault="00EE4EDB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# My Project</w:t>
      </w:r>
      <w:r>
        <w:rPr>
          <w:rFonts w:ascii="Times New Roman" w:hAnsi="Times New Roman" w:cs="Times New Roman"/>
          <w:szCs w:val="24"/>
        </w:rPr>
        <w:br/>
      </w:r>
      <w:r>
        <w:rPr>
          <w:rFonts w:ascii="Times New Roman" w:hAnsi="Times New Roman" w:cs="Times New Roman"/>
          <w:szCs w:val="24"/>
        </w:rPr>
        <w:br/>
        <w:t>This is my first GitHub project.</w:t>
      </w:r>
      <w:r>
        <w:rPr>
          <w:rFonts w:ascii="Times New Roman" w:hAnsi="Times New Roman" w:cs="Times New Roman"/>
          <w:szCs w:val="24"/>
        </w:rPr>
        <w:br/>
      </w:r>
      <w:r>
        <w:rPr>
          <w:rFonts w:ascii="Times New Roman" w:hAnsi="Times New Roman" w:cs="Times New Roman"/>
          <w:szCs w:val="24"/>
        </w:rPr>
        <w:br/>
        <w:t>## Technologies</w:t>
      </w:r>
      <w:r>
        <w:rPr>
          <w:rFonts w:ascii="Times New Roman" w:hAnsi="Times New Roman" w:cs="Times New Roman"/>
          <w:szCs w:val="24"/>
        </w:rPr>
        <w:br/>
        <w:t>- HTML</w:t>
      </w:r>
      <w:r>
        <w:rPr>
          <w:rFonts w:ascii="Times New Roman" w:hAnsi="Times New Roman" w:cs="Times New Roman"/>
          <w:szCs w:val="24"/>
        </w:rPr>
        <w:br/>
        <w:t>- CSS</w:t>
      </w:r>
      <w:r>
        <w:rPr>
          <w:rFonts w:ascii="Times New Roman" w:hAnsi="Times New Roman" w:cs="Times New Roman"/>
          <w:szCs w:val="24"/>
        </w:rPr>
        <w:br/>
        <w:t>- JavaScript</w:t>
      </w:r>
    </w:p>
    <w:p w14:paraId="7CB2011B" w14:textId="77777777" w:rsidR="00496A28" w:rsidRDefault="00496A28">
      <w:pPr>
        <w:spacing w:after="140"/>
        <w:ind w:left="288"/>
        <w:rPr>
          <w:rFonts w:ascii="Times New Roman" w:hAnsi="Times New Roman" w:cs="Times New Roman"/>
          <w:szCs w:val="24"/>
        </w:rPr>
      </w:pPr>
    </w:p>
    <w:p w14:paraId="53E156CE" w14:textId="77777777" w:rsidR="00496A28" w:rsidRDefault="00496A28">
      <w:pPr>
        <w:spacing w:after="140"/>
        <w:rPr>
          <w:rFonts w:ascii="Times New Roman" w:hAnsi="Times New Roman" w:cs="Times New Roman"/>
          <w:szCs w:val="24"/>
        </w:rPr>
      </w:pPr>
    </w:p>
    <w:p w14:paraId="06CBF4BB" w14:textId="77777777" w:rsidR="00496A28" w:rsidRDefault="00496A28">
      <w:pPr>
        <w:spacing w:after="140"/>
        <w:rPr>
          <w:rFonts w:ascii="Times New Roman" w:hAnsi="Times New Roman" w:cs="Times New Roman"/>
          <w:szCs w:val="24"/>
        </w:rPr>
      </w:pPr>
    </w:p>
    <w:p w14:paraId="59785FE1" w14:textId="10BC422D" w:rsidR="00496A28" w:rsidRDefault="00D87DBC">
      <w:pPr>
        <w:spacing w:after="140"/>
        <w:rPr>
          <w:rFonts w:ascii="Times New Roman" w:hAnsi="Times New Roman" w:cs="Times New Roman"/>
          <w:szCs w:val="24"/>
        </w:rPr>
      </w:pPr>
      <w:r w:rsidRPr="00D87DBC">
        <w:rPr>
          <w:rFonts w:ascii="Times New Roman" w:hAnsi="Times New Roman" w:cs="Times New Roman"/>
          <w:szCs w:val="24"/>
        </w:rPr>
        <w:lastRenderedPageBreak/>
        <w:drawing>
          <wp:inline distT="0" distB="0" distL="0" distR="0" wp14:anchorId="21436AED" wp14:editId="23949878">
            <wp:extent cx="6309360" cy="2620645"/>
            <wp:effectExtent l="0" t="0" r="0" b="8255"/>
            <wp:docPr id="223604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6047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3328C" w14:textId="77777777" w:rsidR="00496A28" w:rsidRDefault="00EE4EDB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10: </w:t>
      </w:r>
      <w:r>
        <w:rPr>
          <w:rFonts w:ascii="Times New Roman" w:hAnsi="Times New Roman" w:cs="Times New Roman"/>
          <w:szCs w:val="24"/>
        </w:rPr>
        <w:t>Delete a Repository</w:t>
      </w:r>
    </w:p>
    <w:p w14:paraId="67B70FB4" w14:textId="77777777" w:rsidR="00496A28" w:rsidRDefault="00EE4EDB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the repository.</w:t>
      </w:r>
    </w:p>
    <w:p w14:paraId="74E26D7D" w14:textId="77777777" w:rsidR="00496A28" w:rsidRDefault="00EE4EDB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Go to Settings.</w:t>
      </w:r>
    </w:p>
    <w:p w14:paraId="2D8F5357" w14:textId="77777777" w:rsidR="00496A28" w:rsidRDefault="00EE4EDB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Scroll to Danger Zone.</w:t>
      </w:r>
    </w:p>
    <w:p w14:paraId="6E7CFF0E" w14:textId="77777777" w:rsidR="00496A28" w:rsidRDefault="00EE4EDB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Select Delete this repository.</w:t>
      </w:r>
    </w:p>
    <w:p w14:paraId="4C519CBE" w14:textId="77777777" w:rsidR="00496A28" w:rsidRDefault="00EE4EDB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Confirm the repository name.</w:t>
      </w:r>
    </w:p>
    <w:p w14:paraId="71F70B26" w14:textId="77777777" w:rsidR="00496A28" w:rsidRDefault="00EE4EDB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Confirm deletion.</w:t>
      </w:r>
    </w:p>
    <w:p w14:paraId="2D73A0C0" w14:textId="77777777" w:rsidR="00496A28" w:rsidRDefault="00496A28">
      <w:pPr>
        <w:spacing w:after="140"/>
        <w:ind w:left="288"/>
        <w:rPr>
          <w:rFonts w:ascii="Times New Roman" w:hAnsi="Times New Roman" w:cs="Times New Roman"/>
          <w:szCs w:val="24"/>
        </w:rPr>
      </w:pPr>
    </w:p>
    <w:sectPr w:rsidR="00496A28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A3814" w14:textId="77777777" w:rsidR="00EE4EDB" w:rsidRDefault="00EE4EDB">
      <w:pPr>
        <w:spacing w:line="240" w:lineRule="auto"/>
      </w:pPr>
      <w:r>
        <w:separator/>
      </w:r>
    </w:p>
  </w:endnote>
  <w:endnote w:type="continuationSeparator" w:id="0">
    <w:p w14:paraId="3D721F90" w14:textId="77777777" w:rsidR="00EE4EDB" w:rsidRDefault="00EE4E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7810D" w14:textId="77777777" w:rsidR="00EE4EDB" w:rsidRDefault="00EE4EDB">
      <w:pPr>
        <w:spacing w:after="0"/>
      </w:pPr>
      <w:r>
        <w:separator/>
      </w:r>
    </w:p>
  </w:footnote>
  <w:footnote w:type="continuationSeparator" w:id="0">
    <w:p w14:paraId="4D3D6FE2" w14:textId="77777777" w:rsidR="00EE4EDB" w:rsidRDefault="00EE4ED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626814518">
    <w:abstractNumId w:val="5"/>
  </w:num>
  <w:num w:numId="2" w16cid:durableId="1820806047">
    <w:abstractNumId w:val="3"/>
  </w:num>
  <w:num w:numId="3" w16cid:durableId="953830845">
    <w:abstractNumId w:val="2"/>
  </w:num>
  <w:num w:numId="4" w16cid:durableId="1762069181">
    <w:abstractNumId w:val="4"/>
  </w:num>
  <w:num w:numId="5" w16cid:durableId="180054133">
    <w:abstractNumId w:val="1"/>
  </w:num>
  <w:num w:numId="6" w16cid:durableId="1629317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96A28"/>
    <w:rsid w:val="0065630F"/>
    <w:rsid w:val="00AA1D8D"/>
    <w:rsid w:val="00B47730"/>
    <w:rsid w:val="00CB0664"/>
    <w:rsid w:val="00D87DBC"/>
    <w:rsid w:val="00EE4EDB"/>
    <w:rsid w:val="00FC693F"/>
    <w:rsid w:val="05F737E4"/>
    <w:rsid w:val="7AF64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C57BD0"/>
  <w14:defaultImageDpi w14:val="300"/>
  <w15:docId w15:val="{8CD1756B-9FB7-4673-BC04-F0C4CCC42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269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Divya sri</cp:lastModifiedBy>
  <cp:revision>2</cp:revision>
  <dcterms:created xsi:type="dcterms:W3CDTF">2026-09-17T05:32:00Z</dcterms:created>
  <dcterms:modified xsi:type="dcterms:W3CDTF">2026-09-17T05:32:00Z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48E6817DE56D4E05ABF6E40F7ED055DD_13</vt:lpwstr>
  </property>
</Properties>
</file>
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446F" w14:textId="77777777" w:rsidR="00D27C3E" w:rsidRDefault="000B1EFB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3D3F5015" w14:textId="77777777" w:rsidR="00D27C3E" w:rsidRDefault="00D27C3E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0F015E9" w14:textId="77777777" w:rsidR="00D27C3E" w:rsidRDefault="000B1EFB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Experiment-4: </w:t>
      </w:r>
      <w:r>
        <w:rPr>
          <w:rFonts w:ascii="Times New Roman" w:hAnsi="Times New Roman" w:cs="Times New Roman"/>
          <w:b/>
          <w:szCs w:val="24"/>
        </w:rPr>
        <w:t>Jira Tool</w:t>
      </w:r>
    </w:p>
    <w:p w14:paraId="55857524" w14:textId="35BF283D" w:rsidR="00D27C3E" w:rsidRDefault="000B1EF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8F6AB4">
        <w:rPr>
          <w:rFonts w:ascii="Times New Roman" w:hAnsi="Times New Roman" w:cs="Times New Roman"/>
          <w:b/>
          <w:szCs w:val="24"/>
        </w:rPr>
        <w:t>Yarlagadda Divya Sri</w:t>
      </w:r>
    </w:p>
    <w:p w14:paraId="7BEBDCB0" w14:textId="6FA02FCB" w:rsidR="00D27C3E" w:rsidRDefault="000B1EFB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8F6AB4">
        <w:rPr>
          <w:rFonts w:ascii="Times New Roman" w:hAnsi="Times New Roman" w:cs="Times New Roman"/>
          <w:b/>
          <w:szCs w:val="24"/>
        </w:rPr>
        <w:t>529</w:t>
      </w:r>
    </w:p>
    <w:p w14:paraId="227E3A62" w14:textId="77777777" w:rsidR="00D27C3E" w:rsidRDefault="00D27C3E">
      <w:pPr>
        <w:spacing w:after="120"/>
        <w:rPr>
          <w:rFonts w:ascii="Times New Roman" w:hAnsi="Times New Roman" w:cs="Times New Roman"/>
          <w:b/>
          <w:szCs w:val="24"/>
        </w:rPr>
      </w:pPr>
    </w:p>
    <w:p w14:paraId="5F92918C" w14:textId="77777777" w:rsidR="00D27C3E" w:rsidRDefault="000B1EFB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14E6A0CC" w14:textId="77777777" w:rsidR="00D27C3E" w:rsidRDefault="000B1EF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6EB36C07" w14:textId="77777777" w:rsidR="00D27C3E" w:rsidRDefault="000B1EFB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</w:t>
        </w:r>
        <w:r>
          <w:rPr>
            <w:rStyle w:val="Hyperlink"/>
            <w:rFonts w:ascii="Times New Roman" w:hAnsi="Times New Roman" w:cs="Times New Roman"/>
            <w:szCs w:val="24"/>
          </w:rPr>
          <w:t>t</w:t>
        </w:r>
        <w:r>
          <w:rPr>
            <w:rStyle w:val="Hyperlink"/>
            <w:rFonts w:ascii="Times New Roman" w:hAnsi="Times New Roman" w:cs="Times New Roman"/>
            <w:szCs w:val="24"/>
          </w:rPr>
          <w:t>w</w:t>
        </w:r>
        <w:r>
          <w:rPr>
            <w:rStyle w:val="Hyperlink"/>
            <w:rFonts w:ascii="Times New Roman" w:hAnsi="Times New Roman" w:cs="Times New Roman"/>
            <w:szCs w:val="24"/>
          </w:rPr>
          <w:t>are/jira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7444320A" w14:textId="3194B536" w:rsidR="00D27C3E" w:rsidRDefault="008F6AB4">
      <w:pPr>
        <w:jc w:val="center"/>
        <w:rPr>
          <w:rFonts w:ascii="Times New Roman" w:hAnsi="Times New Roman" w:cs="Times New Roman"/>
          <w:szCs w:val="24"/>
        </w:rPr>
      </w:pPr>
      <w:r w:rsidRPr="008F6AB4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71ED74DD" wp14:editId="57B0B821">
            <wp:extent cx="6309360" cy="3121660"/>
            <wp:effectExtent l="0" t="0" r="0" b="2540"/>
            <wp:docPr id="46207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75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A03E" w14:textId="77777777" w:rsidR="00D27C3E" w:rsidRDefault="000B1EF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 xml:space="preserve">Create a Jira project, name </w:t>
      </w:r>
      <w:proofErr w:type="gramStart"/>
      <w:r>
        <w:rPr>
          <w:rFonts w:ascii="Times New Roman" w:hAnsi="Times New Roman" w:cs="Times New Roman"/>
          <w:szCs w:val="24"/>
        </w:rPr>
        <w:t>it</w:t>
      </w:r>
      <w:proofErr w:type="gramEnd"/>
      <w:r>
        <w:rPr>
          <w:rFonts w:ascii="Times New Roman" w:hAnsi="Times New Roman" w:cs="Times New Roman"/>
          <w:szCs w:val="24"/>
        </w:rPr>
        <w:t xml:space="preserve"> Online Food Ordering System, and select a Scrum project template.</w:t>
      </w:r>
    </w:p>
    <w:p w14:paraId="0550590C" w14:textId="77777777" w:rsidR="00D27C3E" w:rsidRDefault="000B1EFB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63259C55" wp14:editId="34EB415F">
            <wp:extent cx="4977765" cy="2213610"/>
            <wp:effectExtent l="0" t="0" r="63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776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4D1D6" w14:textId="77777777" w:rsidR="00D27C3E" w:rsidRDefault="00D27C3E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7AA2EC95" w14:textId="77777777" w:rsidR="00D27C3E" w:rsidRDefault="000B1EF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project so that the team can manage the product backlog, sprint backlog, and user stories.</w:t>
      </w:r>
      <w:r>
        <w:rPr>
          <w:rFonts w:ascii="Times New Roman" w:hAnsi="Times New Roman" w:cs="Times New Roman"/>
          <w:szCs w:val="24"/>
        </w:rPr>
        <w:t xml:space="preserve"> </w:t>
      </w:r>
    </w:p>
    <w:p w14:paraId="575B1B6B" w14:textId="77777777" w:rsidR="00D27C3E" w:rsidRDefault="00D27C3E">
      <w:pPr>
        <w:rPr>
          <w:rFonts w:ascii="Times New Roman" w:hAnsi="Times New Roman" w:cs="Times New Roman"/>
          <w:szCs w:val="24"/>
        </w:rPr>
      </w:pPr>
    </w:p>
    <w:p w14:paraId="5D37CB7C" w14:textId="77777777" w:rsidR="00D27C3E" w:rsidRDefault="000B1EF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4086384D" w14:textId="77777777" w:rsidR="00D27C3E" w:rsidRDefault="000B1EF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782ABD28" w14:textId="77777777" w:rsidR="00D27C3E" w:rsidRDefault="000B1EF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For example, add team members such as </w:t>
      </w:r>
      <w:proofErr w:type="spellStart"/>
      <w:proofErr w:type="gramStart"/>
      <w:r>
        <w:rPr>
          <w:rFonts w:ascii="Times New Roman" w:hAnsi="Times New Roman" w:cs="Times New Roman"/>
          <w:szCs w:val="24"/>
        </w:rPr>
        <w:t>abc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 xml:space="preserve"> and </w:t>
      </w:r>
      <w:proofErr w:type="spellStart"/>
      <w:proofErr w:type="gramStart"/>
      <w:r>
        <w:rPr>
          <w:rFonts w:ascii="Times New Roman" w:hAnsi="Times New Roman" w:cs="Times New Roman"/>
          <w:szCs w:val="24"/>
        </w:rPr>
        <w:t>xyz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>.</w:t>
      </w:r>
    </w:p>
    <w:p w14:paraId="1AA7A9E9" w14:textId="77777777" w:rsidR="00D27C3E" w:rsidRDefault="000B1EF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2D2E0538" w14:textId="77777777" w:rsidR="00D27C3E" w:rsidRDefault="000B1EF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Scrum board for the project and use it to manage the user stories through the development workflow.</w:t>
      </w:r>
    </w:p>
    <w:p w14:paraId="598B0A50" w14:textId="77777777" w:rsidR="00D27C3E" w:rsidRDefault="000B1EF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46177827" w14:textId="77777777" w:rsidR="00D27C3E" w:rsidRDefault="000B1EFB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0D6948E3" w14:textId="77777777" w:rsidR="00D27C3E" w:rsidRDefault="000B1EFB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1B1DE257" w14:textId="77777777" w:rsidR="00D27C3E" w:rsidRDefault="000B1EFB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6480EE15" w14:textId="77777777" w:rsidR="00D27C3E" w:rsidRDefault="000B1EFB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413A8A99" w14:textId="77777777" w:rsidR="00D27C3E" w:rsidRDefault="000B1EFB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7DE3E9CB" w14:textId="77777777" w:rsidR="00D27C3E" w:rsidRDefault="000B1EFB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2B8D0543" w14:textId="77777777" w:rsidR="00D27C3E" w:rsidRDefault="000B1EFB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5C0FA033" w14:textId="77777777" w:rsidR="00D27C3E" w:rsidRDefault="000B1EF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5E819B98" w14:textId="77777777" w:rsidR="00D27C3E" w:rsidRDefault="000B1EF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2D3AF29B" w14:textId="77777777" w:rsidR="00D27C3E" w:rsidRDefault="000B1EF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4979FCB9" w14:textId="77777777" w:rsidR="00D27C3E" w:rsidRDefault="000B1EFB">
      <w:pPr>
        <w:spacing w:after="16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114300" distR="114300" wp14:anchorId="4037A0D8" wp14:editId="31225550">
            <wp:extent cx="5162550" cy="23406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12BEE" w14:textId="77777777" w:rsidR="00D27C3E" w:rsidRDefault="000B1EF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445F4ACA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16C4EE7E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1BFE19B6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7E2D2EF5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266F7706" w14:textId="77777777" w:rsidR="00D27C3E" w:rsidRDefault="00D27C3E">
      <w:pPr>
        <w:spacing w:after="40"/>
        <w:rPr>
          <w:rFonts w:ascii="Times New Roman" w:hAnsi="Times New Roman" w:cs="Times New Roman"/>
          <w:szCs w:val="24"/>
        </w:rPr>
      </w:pPr>
    </w:p>
    <w:p w14:paraId="1D35EB23" w14:textId="77777777" w:rsidR="00D27C3E" w:rsidRDefault="000B1EF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2</w:t>
      </w:r>
    </w:p>
    <w:p w14:paraId="388A5BE8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2EF4A3FB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7A439FB5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0F52E68E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7A639C8A" w14:textId="77777777" w:rsidR="00D27C3E" w:rsidRDefault="00D27C3E">
      <w:pPr>
        <w:spacing w:after="40"/>
        <w:rPr>
          <w:rFonts w:ascii="Times New Roman" w:hAnsi="Times New Roman" w:cs="Times New Roman"/>
          <w:szCs w:val="24"/>
        </w:rPr>
      </w:pPr>
    </w:p>
    <w:p w14:paraId="5A795ADC" w14:textId="77777777" w:rsidR="00D27C3E" w:rsidRDefault="000B1EF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7C9F8628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0EEA9D60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 want to </w:t>
      </w:r>
      <w:proofErr w:type="gramStart"/>
      <w:r>
        <w:rPr>
          <w:rFonts w:ascii="Times New Roman" w:hAnsi="Times New Roman" w:cs="Times New Roman"/>
          <w:szCs w:val="24"/>
        </w:rPr>
        <w:t>search</w:t>
      </w:r>
      <w:proofErr w:type="gramEnd"/>
      <w:r>
        <w:rPr>
          <w:rFonts w:ascii="Times New Roman" w:hAnsi="Times New Roman" w:cs="Times New Roman"/>
          <w:szCs w:val="24"/>
        </w:rPr>
        <w:t xml:space="preserve"> restaurants,</w:t>
      </w:r>
    </w:p>
    <w:p w14:paraId="59A434A1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0B83ECA4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5F1A157C" w14:textId="77777777" w:rsidR="00D27C3E" w:rsidRDefault="00D27C3E">
      <w:pPr>
        <w:spacing w:after="40"/>
        <w:rPr>
          <w:rFonts w:ascii="Times New Roman" w:hAnsi="Times New Roman" w:cs="Times New Roman"/>
          <w:szCs w:val="24"/>
        </w:rPr>
      </w:pPr>
    </w:p>
    <w:p w14:paraId="06B721F3" w14:textId="77777777" w:rsidR="00D27C3E" w:rsidRDefault="000B1EF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3A9E09F8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5BF14CC1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531A63E6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36775BF3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1C0F5A9D" w14:textId="77777777" w:rsidR="00D27C3E" w:rsidRDefault="00D27C3E">
      <w:pPr>
        <w:spacing w:after="40"/>
        <w:rPr>
          <w:rFonts w:ascii="Times New Roman" w:hAnsi="Times New Roman" w:cs="Times New Roman"/>
          <w:szCs w:val="24"/>
        </w:rPr>
      </w:pPr>
    </w:p>
    <w:p w14:paraId="1413EAA4" w14:textId="77777777" w:rsidR="00D27C3E" w:rsidRDefault="000B1EFB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5B1D527E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0EF29F77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0CDC5D18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So that I can complete my purchase.</w:t>
      </w:r>
    </w:p>
    <w:p w14:paraId="7CEC126B" w14:textId="77777777" w:rsidR="00D27C3E" w:rsidRDefault="000B1EFB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078B95A0" w14:textId="77777777" w:rsidR="00D27C3E" w:rsidRDefault="00D27C3E">
      <w:pPr>
        <w:spacing w:after="40"/>
        <w:rPr>
          <w:rFonts w:ascii="Times New Roman" w:hAnsi="Times New Roman" w:cs="Times New Roman"/>
          <w:szCs w:val="24"/>
        </w:rPr>
      </w:pPr>
    </w:p>
    <w:p w14:paraId="10F7CD41" w14:textId="77777777" w:rsidR="00D27C3E" w:rsidRDefault="000B1EF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0D89FDF3" w14:textId="77777777" w:rsidR="00D27C3E" w:rsidRDefault="000B1EF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 story points assigned to the five user stories are 3, 2, 5, 5, and 3 respectively. These values are entered </w:t>
      </w:r>
      <w:proofErr w:type="gramStart"/>
      <w:r>
        <w:rPr>
          <w:rFonts w:ascii="Times New Roman" w:hAnsi="Times New Roman" w:cs="Times New Roman"/>
          <w:szCs w:val="24"/>
        </w:rPr>
        <w:t>in</w:t>
      </w:r>
      <w:proofErr w:type="gramEnd"/>
      <w:r>
        <w:rPr>
          <w:rFonts w:ascii="Times New Roman" w:hAnsi="Times New Roman" w:cs="Times New Roman"/>
          <w:szCs w:val="24"/>
        </w:rPr>
        <w:t xml:space="preserve"> the Story Points field of each Jira issue.</w:t>
      </w:r>
    </w:p>
    <w:p w14:paraId="01E003C3" w14:textId="77777777" w:rsidR="00D27C3E" w:rsidRDefault="000B1EFB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09FCF0F6" w14:textId="77777777" w:rsidR="00D27C3E" w:rsidRDefault="000B1EF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47B4CBC9" w14:textId="77777777" w:rsidR="00D27C3E" w:rsidRDefault="000B1EF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0D2FA58C" wp14:editId="77EEAA46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AB440" w14:textId="77777777" w:rsidR="00D27C3E" w:rsidRDefault="000B1EF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D27C3E" w14:paraId="2FD1A662" w14:textId="77777777">
        <w:tc>
          <w:tcPr>
            <w:tcW w:w="3312" w:type="dxa"/>
          </w:tcPr>
          <w:p w14:paraId="15E1EECB" w14:textId="77777777" w:rsidR="00D27C3E" w:rsidRDefault="000B1EF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179298D2" w14:textId="77777777" w:rsidR="00D27C3E" w:rsidRDefault="000B1EF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6DFD772B" w14:textId="77777777" w:rsidR="00D27C3E" w:rsidRDefault="000B1EF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D27C3E" w14:paraId="1C2F426E" w14:textId="77777777">
        <w:tc>
          <w:tcPr>
            <w:tcW w:w="3312" w:type="dxa"/>
          </w:tcPr>
          <w:p w14:paraId="18E8B786" w14:textId="77777777" w:rsidR="00D27C3E" w:rsidRDefault="000B1EF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32D552D1" w14:textId="77777777" w:rsidR="00D27C3E" w:rsidRDefault="000B1EF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3CD6EC2D" w14:textId="77777777" w:rsidR="00D27C3E" w:rsidRDefault="000B1EF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D27C3E" w14:paraId="28EFF76F" w14:textId="77777777">
        <w:tc>
          <w:tcPr>
            <w:tcW w:w="3312" w:type="dxa"/>
          </w:tcPr>
          <w:p w14:paraId="5C1445C2" w14:textId="77777777" w:rsidR="00D27C3E" w:rsidRDefault="000B1EF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2</w:t>
            </w:r>
          </w:p>
        </w:tc>
        <w:tc>
          <w:tcPr>
            <w:tcW w:w="3312" w:type="dxa"/>
          </w:tcPr>
          <w:p w14:paraId="10C50E7A" w14:textId="77777777" w:rsidR="00D27C3E" w:rsidRDefault="000B1EF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72C9207B" w14:textId="77777777" w:rsidR="00D27C3E" w:rsidRDefault="000B1EF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D27C3E" w14:paraId="241F1902" w14:textId="77777777">
        <w:tc>
          <w:tcPr>
            <w:tcW w:w="3312" w:type="dxa"/>
          </w:tcPr>
          <w:p w14:paraId="18F434C5" w14:textId="77777777" w:rsidR="00D27C3E" w:rsidRDefault="000B1EF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6B991C11" w14:textId="77777777" w:rsidR="00D27C3E" w:rsidRDefault="000B1EF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6BD6A259" w14:textId="77777777" w:rsidR="00D27C3E" w:rsidRDefault="000B1EF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D27C3E" w14:paraId="39F633E2" w14:textId="77777777">
        <w:tc>
          <w:tcPr>
            <w:tcW w:w="3312" w:type="dxa"/>
          </w:tcPr>
          <w:p w14:paraId="580F3220" w14:textId="77777777" w:rsidR="00D27C3E" w:rsidRDefault="000B1EF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5A02CBA4" w14:textId="77777777" w:rsidR="00D27C3E" w:rsidRDefault="000B1EF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384B4080" w14:textId="77777777" w:rsidR="00D27C3E" w:rsidRDefault="000B1EF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D27C3E" w14:paraId="565AB2FD" w14:textId="77777777">
        <w:tc>
          <w:tcPr>
            <w:tcW w:w="3312" w:type="dxa"/>
          </w:tcPr>
          <w:p w14:paraId="35314696" w14:textId="77777777" w:rsidR="00D27C3E" w:rsidRDefault="000B1EF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3E6DA808" w14:textId="77777777" w:rsidR="00D27C3E" w:rsidRDefault="000B1EF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0FD415F3" w14:textId="77777777" w:rsidR="00D27C3E" w:rsidRDefault="000B1EF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70917816" w14:textId="77777777" w:rsidR="00D27C3E" w:rsidRDefault="00D27C3E">
      <w:pPr>
        <w:rPr>
          <w:rFonts w:ascii="Times New Roman" w:hAnsi="Times New Roman" w:cs="Times New Roman"/>
          <w:szCs w:val="24"/>
        </w:rPr>
      </w:pPr>
    </w:p>
    <w:sectPr w:rsidR="00D27C3E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A3AB0" w14:textId="77777777" w:rsidR="000B1EFB" w:rsidRDefault="000B1EFB">
      <w:pPr>
        <w:spacing w:line="240" w:lineRule="auto"/>
      </w:pPr>
      <w:r>
        <w:separator/>
      </w:r>
    </w:p>
  </w:endnote>
  <w:endnote w:type="continuationSeparator" w:id="0">
    <w:p w14:paraId="1F050107" w14:textId="77777777" w:rsidR="000B1EFB" w:rsidRDefault="000B1E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98424" w14:textId="77777777" w:rsidR="000B1EFB" w:rsidRDefault="000B1EFB">
      <w:pPr>
        <w:spacing w:after="0"/>
      </w:pPr>
      <w:r>
        <w:separator/>
      </w:r>
    </w:p>
  </w:footnote>
  <w:footnote w:type="continuationSeparator" w:id="0">
    <w:p w14:paraId="47F6D7D4" w14:textId="77777777" w:rsidR="000B1EFB" w:rsidRDefault="000B1E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477957708">
    <w:abstractNumId w:val="5"/>
  </w:num>
  <w:num w:numId="2" w16cid:durableId="1996252128">
    <w:abstractNumId w:val="3"/>
  </w:num>
  <w:num w:numId="3" w16cid:durableId="606502584">
    <w:abstractNumId w:val="2"/>
  </w:num>
  <w:num w:numId="4" w16cid:durableId="85544132">
    <w:abstractNumId w:val="4"/>
  </w:num>
  <w:num w:numId="5" w16cid:durableId="1856309994">
    <w:abstractNumId w:val="1"/>
  </w:num>
  <w:num w:numId="6" w16cid:durableId="113417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EFB"/>
    <w:rsid w:val="0015074B"/>
    <w:rsid w:val="0029639D"/>
    <w:rsid w:val="00326F90"/>
    <w:rsid w:val="006F45A0"/>
    <w:rsid w:val="008F6AB4"/>
    <w:rsid w:val="00AA1D8D"/>
    <w:rsid w:val="00B47730"/>
    <w:rsid w:val="00CB0664"/>
    <w:rsid w:val="00D27C3E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4C5331"/>
  <w14:defaultImageDpi w14:val="300"/>
  <w15:docId w15:val="{56270BCA-FB55-44B7-9541-A3388005C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8F6A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Divya sri</cp:lastModifiedBy>
  <cp:revision>2</cp:revision>
  <dcterms:created xsi:type="dcterms:W3CDTF">2026-09-15T07:06:00Z</dcterms:created>
  <dcterms:modified xsi:type="dcterms:W3CDTF">2026-09-15T07:06:00Z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